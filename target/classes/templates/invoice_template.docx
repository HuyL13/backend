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7CE8E" w14:textId="77777777" w:rsidR="00FE57E9" w:rsidRDefault="00FE57E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5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250"/>
        <w:gridCol w:w="604"/>
        <w:gridCol w:w="2965"/>
        <w:gridCol w:w="972"/>
        <w:gridCol w:w="2048"/>
        <w:gridCol w:w="1227"/>
        <w:gridCol w:w="1256"/>
        <w:gridCol w:w="28"/>
      </w:tblGrid>
      <w:tr w:rsidR="00FE57E9" w:rsidRPr="000152DF" w14:paraId="0333C00C" w14:textId="77777777" w:rsidTr="000152DF">
        <w:trPr>
          <w:trHeight w:val="3953"/>
        </w:trPr>
        <w:tc>
          <w:tcPr>
            <w:tcW w:w="10" w:type="dxa"/>
          </w:tcPr>
          <w:p w14:paraId="5EBBE49E" w14:textId="77777777" w:rsidR="00FE57E9" w:rsidRDefault="00FE57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3E62BA" w14:textId="77777777" w:rsidR="00FE57E9" w:rsidRDefault="00FE57E9">
            <w:pPr>
              <w:spacing w:line="240" w:lineRule="auto"/>
            </w:pPr>
          </w:p>
          <w:p w14:paraId="195E77E7" w14:textId="61306AE0" w:rsidR="00FE57E9" w:rsidRDefault="00DD7485">
            <w:pPr>
              <w:spacing w:line="240" w:lineRule="auto"/>
              <w:jc w:val="center"/>
              <w:rPr>
                <w:rFonts w:ascii="Oi" w:eastAsia="Oi" w:hAnsi="Oi" w:cs="Oi"/>
                <w:b/>
                <w:sz w:val="48"/>
                <w:szCs w:val="48"/>
              </w:rPr>
            </w:pPr>
            <w:r w:rsidRPr="00DD7485">
              <w:rPr>
                <w:rFonts w:ascii="Oi" w:eastAsia="Oi" w:hAnsi="Oi" w:cs="Oi"/>
                <w:b/>
                <w:noProof/>
                <w:sz w:val="48"/>
                <w:szCs w:val="48"/>
              </w:rPr>
              <w:drawing>
                <wp:inline distT="0" distB="0" distL="0" distR="0" wp14:anchorId="19810BCA" wp14:editId="4D2F644C">
                  <wp:extent cx="1933315" cy="1686560"/>
                  <wp:effectExtent l="0" t="0" r="0" b="8890"/>
                  <wp:docPr id="1011065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0655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262" cy="169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9E3ED" w14:textId="37A44CEC" w:rsidR="00FE57E9" w:rsidRPr="000152DF" w:rsidRDefault="00DD7485">
            <w:pPr>
              <w:spacing w:line="240" w:lineRule="auto"/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r w:rsidRPr="000152DF">
              <w:rPr>
                <w:b/>
                <w:color w:val="FF0000"/>
                <w:sz w:val="36"/>
                <w:szCs w:val="36"/>
              </w:rPr>
              <w:t>Hóa</w:t>
            </w:r>
            <w:proofErr w:type="spellEnd"/>
            <w:r w:rsidRPr="000152DF">
              <w:rPr>
                <w:b/>
                <w:color w:val="FF0000"/>
                <w:sz w:val="36"/>
                <w:szCs w:val="36"/>
                <w:lang w:val="vi-VN"/>
              </w:rPr>
              <w:t xml:space="preserve"> đơn</w:t>
            </w:r>
            <w:r w:rsidR="000152DF">
              <w:rPr>
                <w:b/>
                <w:color w:val="FF0000"/>
                <w:sz w:val="36"/>
                <w:szCs w:val="36"/>
                <w:lang w:val="vi-VN"/>
              </w:rPr>
              <w:t xml:space="preserve"> thanh toán</w:t>
            </w:r>
          </w:p>
          <w:p w14:paraId="74C30011" w14:textId="1D8C31CC" w:rsidR="00DD7485" w:rsidRPr="00DD7485" w:rsidRDefault="00DD7485">
            <w:pPr>
              <w:spacing w:line="240" w:lineRule="auto"/>
              <w:jc w:val="center"/>
              <w:rPr>
                <w:rFonts w:ascii="Oi" w:eastAsia="Oi" w:hAnsi="Oi" w:cs="Oi"/>
                <w:b/>
                <w:sz w:val="48"/>
                <w:szCs w:val="48"/>
              </w:rPr>
            </w:pPr>
          </w:p>
        </w:tc>
        <w:tc>
          <w:tcPr>
            <w:tcW w:w="5674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E67765" w14:textId="77777777" w:rsidR="00FE57E9" w:rsidRDefault="00FE57E9">
            <w:pPr>
              <w:spacing w:line="240" w:lineRule="auto"/>
              <w:jc w:val="right"/>
            </w:pPr>
          </w:p>
          <w:tbl>
            <w:tblPr>
              <w:tblStyle w:val="a0"/>
              <w:tblpPr w:leftFromText="180" w:rightFromText="180" w:vertAnchor="page" w:horzAnchor="margin" w:tblpY="1156"/>
              <w:tblOverlap w:val="never"/>
              <w:tblW w:w="5553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479"/>
              <w:gridCol w:w="2074"/>
            </w:tblGrid>
            <w:tr w:rsidR="00FE57E9" w14:paraId="5E1E527B" w14:textId="77777777" w:rsidTr="00DD7485">
              <w:tc>
                <w:tcPr>
                  <w:tcW w:w="3479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5F7F5B32" w14:textId="77777777" w:rsidR="00FE57E9" w:rsidRDefault="00000000">
                  <w:pPr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Invoice Date</w:t>
                  </w:r>
                </w:p>
              </w:tc>
              <w:tc>
                <w:tcPr>
                  <w:tcW w:w="2074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33DA7098" w14:textId="000A2395" w:rsidR="00FE57E9" w:rsidRPr="00DD7485" w:rsidRDefault="00D4245A">
                  <w:pPr>
                    <w:rPr>
                      <w:sz w:val="18"/>
                      <w:szCs w:val="18"/>
                      <w:lang w:val="vi-VN"/>
                    </w:rPr>
                  </w:pPr>
                  <w:r>
                    <w:rPr>
                      <w:sz w:val="18"/>
                      <w:szCs w:val="18"/>
                    </w:rPr>
                    <w:t>${</w:t>
                  </w:r>
                  <w:proofErr w:type="spellStart"/>
                  <w:r>
                    <w:rPr>
                      <w:sz w:val="18"/>
                      <w:szCs w:val="18"/>
                    </w:rPr>
                    <w:t>createdAt</w:t>
                  </w:r>
                  <w:proofErr w:type="spellEnd"/>
                  <w:r>
                    <w:rPr>
                      <w:sz w:val="18"/>
                      <w:szCs w:val="18"/>
                    </w:rPr>
                    <w:t>}</w:t>
                  </w:r>
                </w:p>
              </w:tc>
            </w:tr>
            <w:tr w:rsidR="00FE57E9" w14:paraId="1E1F7CC0" w14:textId="77777777" w:rsidTr="00DD7485">
              <w:tc>
                <w:tcPr>
                  <w:tcW w:w="3479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4C4F1BAA" w14:textId="77777777" w:rsidR="00FE57E9" w:rsidRDefault="00000000">
                  <w:pPr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Due Date</w:t>
                  </w:r>
                </w:p>
              </w:tc>
              <w:tc>
                <w:tcPr>
                  <w:tcW w:w="2074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11E52094" w14:textId="06CA448C" w:rsidR="00FE57E9" w:rsidRDefault="00D4245A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${</w:t>
                  </w:r>
                  <w:proofErr w:type="spellStart"/>
                  <w:r>
                    <w:rPr>
                      <w:sz w:val="18"/>
                      <w:szCs w:val="18"/>
                    </w:rPr>
                    <w:t>dueDate</w:t>
                  </w:r>
                  <w:proofErr w:type="spellEnd"/>
                  <w:r>
                    <w:rPr>
                      <w:sz w:val="18"/>
                      <w:szCs w:val="18"/>
                    </w:rPr>
                    <w:t>}</w:t>
                  </w:r>
                </w:p>
              </w:tc>
            </w:tr>
            <w:tr w:rsidR="00FE57E9" w14:paraId="31FA65A5" w14:textId="77777777" w:rsidTr="00DD7485">
              <w:tc>
                <w:tcPr>
                  <w:tcW w:w="3479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390180F5" w14:textId="77777777" w:rsidR="00FE57E9" w:rsidRDefault="00000000">
                  <w:pPr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Client Purchase Order</w:t>
                  </w:r>
                </w:p>
              </w:tc>
              <w:tc>
                <w:tcPr>
                  <w:tcW w:w="2074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09BCFB1E" w14:textId="77777777" w:rsidR="00FE57E9" w:rsidRDefault="0000000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PO67890 </w:t>
                  </w:r>
                </w:p>
              </w:tc>
            </w:tr>
            <w:tr w:rsidR="00FE57E9" w14:paraId="6A41FE2E" w14:textId="77777777" w:rsidTr="00DD7485">
              <w:tc>
                <w:tcPr>
                  <w:tcW w:w="3479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6E1A4A2C" w14:textId="77777777" w:rsidR="00FE57E9" w:rsidRDefault="00000000">
                  <w:pPr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My Reference</w:t>
                  </w:r>
                </w:p>
              </w:tc>
              <w:tc>
                <w:tcPr>
                  <w:tcW w:w="2074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</w:tcPr>
                <w:p w14:paraId="019C7505" w14:textId="77777777" w:rsidR="00FE57E9" w:rsidRDefault="0000000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REF67890</w:t>
                  </w:r>
                </w:p>
              </w:tc>
            </w:tr>
          </w:tbl>
          <w:p w14:paraId="00C121DA" w14:textId="77777777" w:rsidR="00FE57E9" w:rsidRDefault="00FE57E9">
            <w:pPr>
              <w:spacing w:line="240" w:lineRule="auto"/>
            </w:pPr>
          </w:p>
          <w:p w14:paraId="0C3C5FCC" w14:textId="77777777" w:rsidR="00FE57E9" w:rsidRDefault="00000000">
            <w:pPr>
              <w:spacing w:line="240" w:lineRule="auto"/>
              <w:rPr>
                <w:rFonts w:ascii="Oi" w:eastAsia="Oi" w:hAnsi="Oi" w:cs="Oi"/>
                <w:sz w:val="20"/>
                <w:szCs w:val="20"/>
              </w:rPr>
            </w:pPr>
            <w:r>
              <w:rPr>
                <w:rFonts w:ascii="Oi" w:eastAsia="Oi" w:hAnsi="Oi" w:cs="Oi"/>
                <w:sz w:val="20"/>
                <w:szCs w:val="20"/>
              </w:rPr>
              <w:t xml:space="preserve">         </w:t>
            </w:r>
          </w:p>
        </w:tc>
      </w:tr>
      <w:tr w:rsidR="00FE57E9" w14:paraId="5DE5A8B9" w14:textId="77777777">
        <w:trPr>
          <w:trHeight w:val="2280"/>
        </w:trPr>
        <w:tc>
          <w:tcPr>
            <w:tcW w:w="10" w:type="dxa"/>
          </w:tcPr>
          <w:p w14:paraId="735B4E68" w14:textId="77777777" w:rsidR="00FE57E9" w:rsidRDefault="00FE57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i" w:eastAsia="Oi" w:hAnsi="Oi" w:cs="Oi"/>
                <w:sz w:val="20"/>
                <w:szCs w:val="20"/>
              </w:rPr>
            </w:pPr>
          </w:p>
        </w:tc>
        <w:tc>
          <w:tcPr>
            <w:tcW w:w="466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DBDD44" w14:textId="1E882AC5" w:rsidR="00FE57E9" w:rsidRPr="000152DF" w:rsidRDefault="00DD7485">
            <w:pPr>
              <w:rPr>
                <w:b/>
                <w:bCs/>
                <w:sz w:val="18"/>
                <w:szCs w:val="18"/>
              </w:rPr>
            </w:pPr>
            <w:r w:rsidRPr="000152DF">
              <w:rPr>
                <w:b/>
                <w:bCs/>
                <w:sz w:val="18"/>
                <w:szCs w:val="18"/>
                <w:lang w:val="vi-VN"/>
              </w:rPr>
              <w:t>Thông tin khách hàng</w:t>
            </w:r>
            <w:r w:rsidR="000152DF">
              <w:rPr>
                <w:b/>
                <w:bCs/>
                <w:sz w:val="18"/>
                <w:szCs w:val="18"/>
              </w:rPr>
              <w:t>:</w:t>
            </w:r>
          </w:p>
          <w:p w14:paraId="7D26E83B" w14:textId="4AE58812" w:rsidR="00DD7485" w:rsidRPr="00D4245A" w:rsidRDefault="00D4245A" w:rsidP="00DD748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Phòng</w:t>
            </w:r>
            <w:proofErr w:type="spellEnd"/>
            <w:r>
              <w:rPr>
                <w:sz w:val="18"/>
                <w:szCs w:val="18"/>
                <w:lang w:val="vi-VN"/>
              </w:rPr>
              <w:t xml:space="preserve"> số </w:t>
            </w:r>
            <w:r>
              <w:rPr>
                <w:sz w:val="18"/>
                <w:szCs w:val="18"/>
              </w:rPr>
              <w:t>${</w:t>
            </w:r>
            <w:proofErr w:type="spellStart"/>
            <w:r>
              <w:rPr>
                <w:sz w:val="18"/>
                <w:szCs w:val="18"/>
              </w:rPr>
              <w:t>roomNumber</w:t>
            </w:r>
            <w:proofErr w:type="spellEnd"/>
            <w:r>
              <w:rPr>
                <w:sz w:val="18"/>
                <w:szCs w:val="18"/>
              </w:rPr>
              <w:t>}</w:t>
            </w:r>
          </w:p>
          <w:p w14:paraId="0F4797D6" w14:textId="77777777" w:rsidR="00DD7485" w:rsidRDefault="00DD7485" w:rsidP="00DD7485">
            <w:pPr>
              <w:rPr>
                <w:sz w:val="18"/>
                <w:szCs w:val="18"/>
                <w:lang w:val="vi-VN"/>
              </w:rPr>
            </w:pPr>
            <w:r>
              <w:rPr>
                <w:sz w:val="18"/>
                <w:szCs w:val="18"/>
                <w:lang w:val="vi-VN"/>
              </w:rPr>
              <w:t xml:space="preserve">Chung cư </w:t>
            </w:r>
            <w:r w:rsidR="000152DF">
              <w:rPr>
                <w:sz w:val="18"/>
                <w:szCs w:val="18"/>
                <w:lang w:val="vi-VN"/>
              </w:rPr>
              <w:t>BlueMoon,</w:t>
            </w:r>
          </w:p>
          <w:p w14:paraId="3F3ED427" w14:textId="2B3D1850" w:rsidR="000152DF" w:rsidRPr="000152DF" w:rsidRDefault="000152DF" w:rsidP="00DD7485">
            <w:pPr>
              <w:rPr>
                <w:sz w:val="18"/>
                <w:szCs w:val="18"/>
                <w:lang w:val="vi-VN"/>
              </w:rPr>
            </w:pPr>
            <w:r>
              <w:rPr>
                <w:sz w:val="18"/>
                <w:szCs w:val="18"/>
                <w:lang w:val="vi-VN"/>
              </w:rPr>
              <w:t>Đường X, Phường Y, Quận Z</w:t>
            </w:r>
          </w:p>
        </w:tc>
        <w:tc>
          <w:tcPr>
            <w:tcW w:w="467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DB33C" w14:textId="6C2849DC" w:rsidR="00FE57E9" w:rsidRPr="000152DF" w:rsidRDefault="000152DF">
            <w:pPr>
              <w:rPr>
                <w:b/>
                <w:bCs/>
                <w:sz w:val="18"/>
                <w:szCs w:val="18"/>
                <w:lang w:val="vi-VN"/>
              </w:rPr>
            </w:pPr>
            <w:r w:rsidRPr="000152DF">
              <w:rPr>
                <w:b/>
                <w:bCs/>
                <w:sz w:val="18"/>
                <w:szCs w:val="18"/>
                <w:lang w:val="vi-VN"/>
              </w:rPr>
              <w:t>Thông tin người thu:</w:t>
            </w:r>
          </w:p>
          <w:p w14:paraId="69BFB88C" w14:textId="77777777" w:rsidR="000152DF" w:rsidRDefault="000152DF">
            <w:pPr>
              <w:rPr>
                <w:sz w:val="18"/>
                <w:szCs w:val="18"/>
                <w:lang w:val="vi-VN"/>
              </w:rPr>
            </w:pPr>
          </w:p>
          <w:p w14:paraId="5B2B8871" w14:textId="2A4F46A5" w:rsidR="000152DF" w:rsidRPr="00DD7485" w:rsidRDefault="000152DF">
            <w:pPr>
              <w:rPr>
                <w:sz w:val="18"/>
                <w:szCs w:val="18"/>
                <w:lang w:val="vi-VN"/>
              </w:rPr>
            </w:pPr>
            <w:r>
              <w:rPr>
                <w:sz w:val="18"/>
                <w:szCs w:val="18"/>
                <w:lang w:val="vi-VN"/>
              </w:rPr>
              <w:t>Ban Quản lí chung cư BlueMoon</w:t>
            </w:r>
          </w:p>
          <w:p w14:paraId="6DB1E12E" w14:textId="77777777" w:rsidR="00FE57E9" w:rsidRDefault="00FE57E9">
            <w:pPr>
              <w:rPr>
                <w:sz w:val="18"/>
                <w:szCs w:val="18"/>
              </w:rPr>
            </w:pPr>
          </w:p>
          <w:p w14:paraId="0E5B4152" w14:textId="53EF3F87" w:rsidR="00FE57E9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FE57E9" w14:paraId="1B8626E7" w14:textId="77777777">
        <w:trPr>
          <w:gridAfter w:val="1"/>
          <w:wAfter w:w="29" w:type="dxa"/>
        </w:trPr>
        <w:tc>
          <w:tcPr>
            <w:tcW w:w="630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C6D9F1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E86BB6A" w14:textId="77777777" w:rsidR="00FE57E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Qty</w:t>
            </w:r>
          </w:p>
        </w:tc>
        <w:tc>
          <w:tcPr>
            <w:tcW w:w="6147" w:type="dxa"/>
            <w:gridSpan w:val="3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C6D9F1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1D0B52A" w14:textId="77777777" w:rsidR="00FE57E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257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C6D9F1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EC2D610" w14:textId="77777777" w:rsidR="00FE57E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Price</w:t>
            </w:r>
          </w:p>
        </w:tc>
        <w:tc>
          <w:tcPr>
            <w:tcW w:w="1286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C6D9F1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9AFA6D" w14:textId="77777777" w:rsidR="00FE57E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</w:tr>
      <w:tr w:rsidR="00FE57E9" w14:paraId="19F50E49" w14:textId="77777777">
        <w:trPr>
          <w:gridAfter w:val="1"/>
          <w:wAfter w:w="29" w:type="dxa"/>
        </w:trPr>
        <w:tc>
          <w:tcPr>
            <w:tcW w:w="630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48F36C6" w14:textId="09EA7FCA" w:rsidR="00FE57E9" w:rsidRPr="00DD7485" w:rsidRDefault="00DD7485">
            <w:pPr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147" w:type="dxa"/>
            <w:gridSpan w:val="3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35B72E0" w14:textId="77777777" w:rsidR="00DD7485" w:rsidRPr="00DD7485" w:rsidRDefault="00DD7485" w:rsidP="00DD7485">
            <w:pPr>
              <w:rPr>
                <w:sz w:val="20"/>
                <w:szCs w:val="20"/>
              </w:rPr>
            </w:pPr>
            <w:r w:rsidRPr="00DD7485">
              <w:rPr>
                <w:sz w:val="20"/>
                <w:szCs w:val="20"/>
              </w:rPr>
              <w:t>${description}</w:t>
            </w:r>
          </w:p>
          <w:p w14:paraId="05350F04" w14:textId="18C90898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76FC810" w14:textId="77777777" w:rsidR="00DD7485" w:rsidRPr="00DD7485" w:rsidRDefault="00DD7485" w:rsidP="00DD7485">
            <w:pPr>
              <w:jc w:val="right"/>
              <w:rPr>
                <w:sz w:val="20"/>
                <w:szCs w:val="20"/>
              </w:rPr>
            </w:pPr>
            <w:r w:rsidRPr="00DD7485">
              <w:rPr>
                <w:sz w:val="20"/>
                <w:szCs w:val="20"/>
              </w:rPr>
              <w:t>${amount}</w:t>
            </w:r>
          </w:p>
          <w:p w14:paraId="5F8DD20F" w14:textId="419620A9" w:rsidR="00FE57E9" w:rsidRPr="00DD7485" w:rsidRDefault="00FE57E9" w:rsidP="00DD7485">
            <w:pPr>
              <w:rPr>
                <w:sz w:val="20"/>
                <w:szCs w:val="20"/>
                <w:lang w:val="vi-VN"/>
              </w:rPr>
            </w:pPr>
          </w:p>
        </w:tc>
        <w:tc>
          <w:tcPr>
            <w:tcW w:w="1286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CBE007" w14:textId="77777777" w:rsidR="00DD7485" w:rsidRPr="00DD7485" w:rsidRDefault="00DD7485" w:rsidP="00DD7485">
            <w:pPr>
              <w:jc w:val="right"/>
              <w:rPr>
                <w:sz w:val="20"/>
                <w:szCs w:val="20"/>
              </w:rPr>
            </w:pPr>
            <w:r w:rsidRPr="00DD7485">
              <w:rPr>
                <w:sz w:val="20"/>
                <w:szCs w:val="20"/>
              </w:rPr>
              <w:t>${amount}</w:t>
            </w:r>
          </w:p>
          <w:p w14:paraId="5EC07FD6" w14:textId="67AF0125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</w:tr>
      <w:tr w:rsidR="00FE57E9" w14:paraId="789CD551" w14:textId="77777777">
        <w:trPr>
          <w:gridAfter w:val="1"/>
          <w:wAfter w:w="29" w:type="dxa"/>
        </w:trPr>
        <w:tc>
          <w:tcPr>
            <w:tcW w:w="630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931BC51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6147" w:type="dxa"/>
            <w:gridSpan w:val="3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12594D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F8ABB3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4DFCBDD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</w:tr>
      <w:tr w:rsidR="00FE57E9" w14:paraId="30F4A121" w14:textId="77777777">
        <w:trPr>
          <w:gridAfter w:val="1"/>
          <w:wAfter w:w="29" w:type="dxa"/>
        </w:trPr>
        <w:tc>
          <w:tcPr>
            <w:tcW w:w="630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B0842E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6147" w:type="dxa"/>
            <w:gridSpan w:val="3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CBA704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0D2F0D0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76D236A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</w:tr>
      <w:tr w:rsidR="00FE57E9" w14:paraId="0D3178FA" w14:textId="77777777">
        <w:trPr>
          <w:gridAfter w:val="1"/>
          <w:wAfter w:w="29" w:type="dxa"/>
        </w:trPr>
        <w:tc>
          <w:tcPr>
            <w:tcW w:w="630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64023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6147" w:type="dxa"/>
            <w:gridSpan w:val="3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D674DB1" w14:textId="77777777" w:rsidR="00FE57E9" w:rsidRDefault="00FE57E9">
            <w:pPr>
              <w:rPr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F1C4403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69F038" w14:textId="77777777" w:rsidR="00FE57E9" w:rsidRDefault="00FE57E9">
            <w:pPr>
              <w:jc w:val="right"/>
              <w:rPr>
                <w:sz w:val="20"/>
                <w:szCs w:val="20"/>
              </w:rPr>
            </w:pPr>
          </w:p>
        </w:tc>
      </w:tr>
    </w:tbl>
    <w:p w14:paraId="3DFAC020" w14:textId="77777777" w:rsidR="00FE57E9" w:rsidRDefault="00FE57E9">
      <w:pPr>
        <w:spacing w:line="240" w:lineRule="auto"/>
        <w:jc w:val="right"/>
      </w:pPr>
    </w:p>
    <w:tbl>
      <w:tblPr>
        <w:tblStyle w:val="a1"/>
        <w:tblW w:w="9268" w:type="dxa"/>
        <w:tblInd w:w="72" w:type="dxa"/>
        <w:tblLayout w:type="fixed"/>
        <w:tblLook w:val="0000" w:firstRow="0" w:lastRow="0" w:firstColumn="0" w:lastColumn="0" w:noHBand="0" w:noVBand="0"/>
      </w:tblPr>
      <w:tblGrid>
        <w:gridCol w:w="7984"/>
        <w:gridCol w:w="1284"/>
      </w:tblGrid>
      <w:tr w:rsidR="00FE57E9" w14:paraId="48DD5134" w14:textId="77777777">
        <w:tc>
          <w:tcPr>
            <w:tcW w:w="79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7A95308" w14:textId="77777777" w:rsidR="00FE57E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</w:t>
            </w:r>
          </w:p>
        </w:tc>
        <w:tc>
          <w:tcPr>
            <w:tcW w:w="12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5E337B8" w14:textId="04E1CAB5" w:rsidR="00FE57E9" w:rsidRPr="00DD7485" w:rsidRDefault="00DD7485" w:rsidP="00DD7485">
            <w:pPr>
              <w:jc w:val="right"/>
              <w:rPr>
                <w:sz w:val="20"/>
                <w:szCs w:val="20"/>
                <w:lang w:val="vi-VN"/>
              </w:rPr>
            </w:pPr>
            <w:r w:rsidRPr="00DD7485">
              <w:rPr>
                <w:sz w:val="20"/>
                <w:szCs w:val="20"/>
              </w:rPr>
              <w:t>${amount}</w:t>
            </w:r>
          </w:p>
        </w:tc>
      </w:tr>
      <w:tr w:rsidR="00FE57E9" w14:paraId="074FFD44" w14:textId="77777777">
        <w:tc>
          <w:tcPr>
            <w:tcW w:w="79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D811D0B" w14:textId="77777777" w:rsidR="00FE57E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Tax</w:t>
            </w:r>
          </w:p>
        </w:tc>
        <w:tc>
          <w:tcPr>
            <w:tcW w:w="12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441115" w14:textId="7072F304" w:rsidR="00FE57E9" w:rsidRPr="00DD7485" w:rsidRDefault="00DD7485" w:rsidP="00DD7485">
            <w:pPr>
              <w:jc w:val="right"/>
              <w:rPr>
                <w:sz w:val="20"/>
                <w:szCs w:val="20"/>
                <w:lang w:val="vi-VN"/>
              </w:rPr>
            </w:pPr>
            <w:r w:rsidRPr="00DD7485">
              <w:rPr>
                <w:sz w:val="20"/>
                <w:szCs w:val="20"/>
              </w:rPr>
              <w:t>${amount}</w:t>
            </w:r>
          </w:p>
        </w:tc>
      </w:tr>
      <w:tr w:rsidR="00FE57E9" w14:paraId="46967A33" w14:textId="77777777">
        <w:tc>
          <w:tcPr>
            <w:tcW w:w="79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2B3DABE" w14:textId="77777777" w:rsidR="00FE57E9" w:rsidRDefault="00000000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 Due</w:t>
            </w:r>
          </w:p>
        </w:tc>
        <w:tc>
          <w:tcPr>
            <w:tcW w:w="128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6D9F1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8DB77F9" w14:textId="23BBA342" w:rsidR="00FE57E9" w:rsidRPr="00DD7485" w:rsidRDefault="00DD7485" w:rsidP="00DD7485">
            <w:pPr>
              <w:jc w:val="right"/>
              <w:rPr>
                <w:sz w:val="20"/>
                <w:szCs w:val="20"/>
                <w:lang w:val="vi-VN"/>
              </w:rPr>
            </w:pPr>
            <w:r w:rsidRPr="00DD7485">
              <w:rPr>
                <w:sz w:val="20"/>
                <w:szCs w:val="20"/>
              </w:rPr>
              <w:t>${amount}</w:t>
            </w:r>
          </w:p>
        </w:tc>
      </w:tr>
    </w:tbl>
    <w:p w14:paraId="15DAE234" w14:textId="77777777" w:rsidR="00FE57E9" w:rsidRDefault="00FE57E9">
      <w:pPr>
        <w:spacing w:line="240" w:lineRule="auto"/>
      </w:pPr>
    </w:p>
    <w:p w14:paraId="0924990B" w14:textId="77777777" w:rsidR="00FE57E9" w:rsidRDefault="00FE57E9">
      <w:pPr>
        <w:rPr>
          <w:sz w:val="18"/>
          <w:szCs w:val="18"/>
        </w:rPr>
      </w:pPr>
    </w:p>
    <w:tbl>
      <w:tblPr>
        <w:tblStyle w:val="a2"/>
        <w:tblW w:w="9240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4530"/>
        <w:gridCol w:w="4710"/>
      </w:tblGrid>
      <w:tr w:rsidR="00FE57E9" w14:paraId="36167743" w14:textId="77777777">
        <w:trPr>
          <w:trHeight w:val="213"/>
        </w:trPr>
        <w:tc>
          <w:tcPr>
            <w:tcW w:w="45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FFEA8" w14:textId="77777777" w:rsidR="00FE57E9" w:rsidRDefault="00000000">
            <w:proofErr w:type="gramStart"/>
            <w:r>
              <w:rPr>
                <w:sz w:val="18"/>
                <w:szCs w:val="18"/>
              </w:rPr>
              <w:t>SEND</w:t>
            </w:r>
            <w:proofErr w:type="gramEnd"/>
            <w:r>
              <w:rPr>
                <w:sz w:val="18"/>
                <w:szCs w:val="18"/>
              </w:rPr>
              <w:t xml:space="preserve"> PAYMENT TO</w:t>
            </w:r>
          </w:p>
        </w:tc>
        <w:tc>
          <w:tcPr>
            <w:tcW w:w="4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CA94DB1" w14:textId="77777777" w:rsidR="00FE57E9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PAYMENT GUIDELINES</w:t>
            </w:r>
          </w:p>
        </w:tc>
      </w:tr>
      <w:tr w:rsidR="00FE57E9" w14:paraId="1F0974B5" w14:textId="77777777">
        <w:trPr>
          <w:trHeight w:val="933"/>
        </w:trPr>
        <w:tc>
          <w:tcPr>
            <w:tcW w:w="45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17D7" w14:textId="1CD0868F" w:rsidR="00FE57E9" w:rsidRDefault="00FE57E9">
            <w:pPr>
              <w:rPr>
                <w:sz w:val="18"/>
                <w:szCs w:val="18"/>
              </w:rPr>
            </w:pPr>
          </w:p>
        </w:tc>
        <w:tc>
          <w:tcPr>
            <w:tcW w:w="4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DA1460F" w14:textId="652A24BE" w:rsidR="00FE57E9" w:rsidRDefault="00FE57E9">
            <w:pPr>
              <w:rPr>
                <w:sz w:val="18"/>
                <w:szCs w:val="18"/>
              </w:rPr>
            </w:pPr>
          </w:p>
        </w:tc>
      </w:tr>
    </w:tbl>
    <w:p w14:paraId="48CF13A1" w14:textId="77777777" w:rsidR="00FE57E9" w:rsidRDefault="00FE57E9"/>
    <w:tbl>
      <w:tblPr>
        <w:tblStyle w:val="a3"/>
        <w:tblW w:w="9240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9240"/>
      </w:tblGrid>
      <w:tr w:rsidR="00FE57E9" w14:paraId="2B1EFDC3" w14:textId="77777777">
        <w:trPr>
          <w:trHeight w:val="213"/>
        </w:trPr>
        <w:tc>
          <w:tcPr>
            <w:tcW w:w="92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D317" w14:textId="77777777" w:rsidR="00FE57E9" w:rsidRDefault="00000000">
            <w:r>
              <w:rPr>
                <w:sz w:val="18"/>
                <w:szCs w:val="18"/>
              </w:rPr>
              <w:t>NOTES</w:t>
            </w:r>
          </w:p>
        </w:tc>
      </w:tr>
      <w:tr w:rsidR="00FE57E9" w14:paraId="33C3BBB7" w14:textId="77777777">
        <w:trPr>
          <w:trHeight w:val="600"/>
        </w:trPr>
        <w:tc>
          <w:tcPr>
            <w:tcW w:w="92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E499" w14:textId="77777777" w:rsidR="00FE57E9" w:rsidRDefault="00FE57E9"/>
        </w:tc>
      </w:tr>
    </w:tbl>
    <w:p w14:paraId="7705382A" w14:textId="77777777" w:rsidR="00FE57E9" w:rsidRDefault="00FE57E9">
      <w:pPr>
        <w:rPr>
          <w:u w:val="single"/>
        </w:rPr>
      </w:pPr>
    </w:p>
    <w:sectPr w:rsidR="00FE57E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29871E1-01FC-4A0C-B4F4-EB2289718133}"/>
    <w:embedItalic r:id="rId2" w:fontKey="{7298A34F-05B3-4A71-9291-0D55716B13DA}"/>
  </w:font>
  <w:font w:name="Oi">
    <w:charset w:val="00"/>
    <w:family w:val="auto"/>
    <w:pitch w:val="default"/>
    <w:embedRegular r:id="rId3" w:fontKey="{887CBEEA-169E-42DB-AF85-3BC10BA2B1BC}"/>
    <w:embedBold r:id="rId4" w:fontKey="{C69F6AB1-A4E0-4B44-B361-7084B23CEA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B87A2A-0108-4534-AA0C-2232143854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A707655-5C4E-4366-A8F1-C1F5AEFB36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7E9"/>
    <w:rsid w:val="000152DF"/>
    <w:rsid w:val="006F3278"/>
    <w:rsid w:val="00915603"/>
    <w:rsid w:val="009E4FF3"/>
    <w:rsid w:val="009F5408"/>
    <w:rsid w:val="00A52F58"/>
    <w:rsid w:val="00D4245A"/>
    <w:rsid w:val="00DD7485"/>
    <w:rsid w:val="00EE132A"/>
    <w:rsid w:val="00FE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95C0"/>
  <w15:docId w15:val="{E49AD3E9-D501-4CCC-8F3C-630990C15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485"/>
    <w:rPr>
      <w:color w:val="000000"/>
    </w:rPr>
  </w:style>
  <w:style w:type="paragraph" w:styleId="Heading1">
    <w:name w:val="heading 1"/>
    <w:basedOn w:val="Normal"/>
    <w:next w:val="Normal"/>
    <w:uiPriority w:val="9"/>
    <w:qFormat/>
    <w:rsid w:val="00EF7B96"/>
    <w:pPr>
      <w:spacing w:before="480" w:after="120" w:line="240" w:lineRule="auto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F7B96"/>
    <w:pPr>
      <w:spacing w:before="360" w:after="80" w:line="240" w:lineRule="auto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F7B96"/>
    <w:pPr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F7B96"/>
    <w:pPr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F7B96"/>
    <w:pPr>
      <w:spacing w:before="220" w:after="40" w:line="240" w:lineRule="auto"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F7B96"/>
    <w:pPr>
      <w:spacing w:before="200" w:after="40" w:line="240" w:lineRule="auto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1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14991816B2FA4A94D7FC0BF0811C1F" ma:contentTypeVersion="14" ma:contentTypeDescription="Create a new document." ma:contentTypeScope="" ma:versionID="11c96db793b5308ac519c319cdcb0389">
  <xsd:schema xmlns:xsd="http://www.w3.org/2001/XMLSchema" xmlns:xs="http://www.w3.org/2001/XMLSchema" xmlns:p="http://schemas.microsoft.com/office/2006/metadata/properties" xmlns:ns3="f75319bb-6edc-40ae-a8a9-28adcf06fbad" xmlns:ns4="4c92ac42-0a88-4dbb-8336-5e4697955881" targetNamespace="http://schemas.microsoft.com/office/2006/metadata/properties" ma:root="true" ma:fieldsID="66085e8ac45518d20a9457a4b48a5879" ns3:_="" ns4:_="">
    <xsd:import namespace="f75319bb-6edc-40ae-a8a9-28adcf06fbad"/>
    <xsd:import namespace="4c92ac42-0a88-4dbb-8336-5e46979558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319bb-6edc-40ae-a8a9-28adcf06fb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2ac42-0a88-4dbb-8336-5e4697955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n4UjBoCtuD+AZwe1Cz9w3YXU+Q==">CgMxLjA4AHIhMTNsQ3F3YUYyTGE3WENuVk4ybThqemQxUXpMVGpILXMw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75319bb-6edc-40ae-a8a9-28adcf06fba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C351A7-5974-4A16-8E6C-15C674E8D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319bb-6edc-40ae-a8a9-28adcf06fbad"/>
    <ds:schemaRef ds:uri="4c92ac42-0a88-4dbb-8336-5e4697955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441D044-C7DB-428E-B1BE-21596B52B186}">
  <ds:schemaRefs>
    <ds:schemaRef ds:uri="http://schemas.microsoft.com/office/2006/metadata/properties"/>
    <ds:schemaRef ds:uri="http://schemas.microsoft.com/office/infopath/2007/PartnerControls"/>
    <ds:schemaRef ds:uri="f75319bb-6edc-40ae-a8a9-28adcf06fbad"/>
  </ds:schemaRefs>
</ds:datastoreItem>
</file>

<file path=customXml/itemProps4.xml><?xml version="1.0" encoding="utf-8"?>
<ds:datastoreItem xmlns:ds="http://schemas.openxmlformats.org/officeDocument/2006/customXml" ds:itemID="{EA72AF09-11A2-40CA-BB47-0E74B4C2F7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</dc:creator>
  <cp:lastModifiedBy>Nguyen Quang Huy 20230040</cp:lastModifiedBy>
  <cp:revision>3</cp:revision>
  <dcterms:created xsi:type="dcterms:W3CDTF">2025-05-05T02:46:00Z</dcterms:created>
  <dcterms:modified xsi:type="dcterms:W3CDTF">2025-05-05T02:51:00Z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0x0101003F14991816B2FA4A94D7FC0BF0811C1F</vt:lpwstr>
  </property>
</Properties>
</file>